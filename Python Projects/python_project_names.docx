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53990">
      <w:pPr>
        <w:pStyle w:val="39"/>
      </w:pPr>
      <w:r>
        <w:t>Python Project Ideas (Basic to Advanced)</w:t>
      </w:r>
    </w:p>
    <w:p w14:paraId="75418B06">
      <w:r>
        <w:t>1. Personal Expense Tracker</w:t>
      </w:r>
    </w:p>
    <w:p w14:paraId="57F738CC">
      <w:r>
        <w:t>2. Student Grade Manager</w:t>
      </w:r>
    </w:p>
    <w:p w14:paraId="32227443">
      <w:r>
        <w:t>3. Quiz Game Application</w:t>
      </w:r>
    </w:p>
    <w:p w14:paraId="650E835E">
      <w:r>
        <w:t>4. Simple Banking System</w:t>
      </w:r>
    </w:p>
    <w:p w14:paraId="37CD50AE">
      <w:r>
        <w:t>5. Library Management System</w:t>
      </w:r>
    </w:p>
    <w:p w14:paraId="54BC853E"/>
    <w:p w14:paraId="7515E902">
      <w:pPr>
        <w:pStyle w:val="3"/>
        <w:keepNext w:val="0"/>
        <w:keepLines w:val="0"/>
        <w:widowControl/>
        <w:suppressLineNumbers w:val="0"/>
      </w:pPr>
      <w:r>
        <w:t>1. Personal Expense Tracker (Very Basic)</w:t>
      </w:r>
    </w:p>
    <w:p w14:paraId="1BCEF71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Real-world analogy:</w:t>
      </w:r>
      <w:r>
        <w:t xml:space="preserve"> Tracking your daily spending</w:t>
      </w:r>
    </w:p>
    <w:p w14:paraId="0E0152C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What you’ll build:</w:t>
      </w:r>
      <w:r>
        <w:br w:type="textWrapping"/>
      </w:r>
      <w:r>
        <w:t>A simple CLI program where users can:</w:t>
      </w:r>
    </w:p>
    <w:p w14:paraId="321B2B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Add expenses (amount + category) </w:t>
      </w:r>
    </w:p>
    <w:p w14:paraId="141817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View all expenses </w:t>
      </w:r>
    </w:p>
    <w:p w14:paraId="261C51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Calculate total spending </w:t>
      </w:r>
    </w:p>
    <w:p w14:paraId="23D9F1D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Concepts you’ll use:</w:t>
      </w:r>
    </w:p>
    <w:p w14:paraId="0AAD4D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Variables → store amount, category </w:t>
      </w:r>
    </w:p>
    <w:p w14:paraId="2B86A2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Lists → store multiple expenses </w:t>
      </w:r>
    </w:p>
    <w:p w14:paraId="5B46A9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Dictionaries → each expense as </w:t>
      </w:r>
      <w:r>
        <w:rPr>
          <w:rStyle w:val="20"/>
        </w:rPr>
        <w:t>{amount, category}</w:t>
      </w:r>
      <w:r>
        <w:t xml:space="preserve"> </w:t>
      </w:r>
    </w:p>
    <w:p w14:paraId="16ECFE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Loops → display expenses </w:t>
      </w:r>
    </w:p>
    <w:p w14:paraId="1A4994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If-else → menu choices </w:t>
      </w:r>
    </w:p>
    <w:p w14:paraId="1ACB3FA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Why it works:</w:t>
      </w:r>
      <w:r>
        <w:br w:type="textWrapping"/>
      </w:r>
      <w:r>
        <w:t>You’ll understand how data is stored and structured.</w:t>
      </w:r>
    </w:p>
    <w:p w14:paraId="4BEB8D0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D13B2">
      <w:pPr>
        <w:pStyle w:val="3"/>
        <w:keepNext w:val="0"/>
        <w:keepLines w:val="0"/>
        <w:widowControl/>
        <w:suppressLineNumbers w:val="0"/>
      </w:pPr>
      <w:r>
        <w:t>2. Student Grade Manager (Basic → Intermediate)</w:t>
      </w:r>
    </w:p>
    <w:p w14:paraId="1E29D42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Real-world analogy:</w:t>
      </w:r>
      <w:r>
        <w:t xml:space="preserve"> School grade system</w:t>
      </w:r>
    </w:p>
    <w:p w14:paraId="2022CEAF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What you’ll build:</w:t>
      </w:r>
    </w:p>
    <w:p w14:paraId="42317B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Add student names and marks </w:t>
      </w:r>
    </w:p>
    <w:p w14:paraId="54EB67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Calculate average </w:t>
      </w:r>
    </w:p>
    <w:p w14:paraId="1B6741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Assign grades (A, B, C…) </w:t>
      </w:r>
    </w:p>
    <w:p w14:paraId="5B22BAA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Concepts you’ll use:</w:t>
      </w:r>
    </w:p>
    <w:p w14:paraId="76E773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Dictionaries → </w:t>
      </w:r>
      <w:r>
        <w:rPr>
          <w:rStyle w:val="20"/>
        </w:rPr>
        <w:t>{student_name: [marks]}</w:t>
      </w:r>
      <w:r>
        <w:t xml:space="preserve"> </w:t>
      </w:r>
    </w:p>
    <w:p w14:paraId="075EAD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Loops → iterate through students </w:t>
      </w:r>
    </w:p>
    <w:p w14:paraId="0066E4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If-else → grading logic </w:t>
      </w:r>
    </w:p>
    <w:p w14:paraId="08E166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Operators → average calculation </w:t>
      </w:r>
    </w:p>
    <w:p w14:paraId="54E22B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Strings → names, grade labels </w:t>
      </w:r>
    </w:p>
    <w:p w14:paraId="23069F2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Stretch idea:</w:t>
      </w:r>
      <w:r>
        <w:br w:type="textWrapping"/>
      </w:r>
      <w:r>
        <w:t>Find topper, lowest scorer.</w:t>
      </w:r>
    </w:p>
    <w:p w14:paraId="4FCBCA6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CA2C6">
      <w:pPr>
        <w:pStyle w:val="3"/>
        <w:keepNext w:val="0"/>
        <w:keepLines w:val="0"/>
        <w:widowControl/>
        <w:suppressLineNumbers w:val="0"/>
      </w:pPr>
      <w:r>
        <w:t>3. Quiz Game Application (Intermediate)</w:t>
      </w:r>
    </w:p>
    <w:p w14:paraId="5FF2BEE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Real-world analogy:</w:t>
      </w:r>
      <w:r>
        <w:t xml:space="preserve"> Online quiz apps</w:t>
      </w:r>
    </w:p>
    <w:p w14:paraId="632B76B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What you’ll build:</w:t>
      </w:r>
    </w:p>
    <w:p w14:paraId="29533E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Multiple questions with options </w:t>
      </w:r>
    </w:p>
    <w:p w14:paraId="072445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User selects answers </w:t>
      </w:r>
    </w:p>
    <w:p w14:paraId="6D8F10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Final score displayed </w:t>
      </w:r>
    </w:p>
    <w:p w14:paraId="1C896AE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Concepts you’ll use:</w:t>
      </w:r>
    </w:p>
    <w:p w14:paraId="7E63CB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Lists of dictionaries → questions database </w:t>
      </w:r>
    </w:p>
    <w:p w14:paraId="66ED77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Strings → questions &amp; answers </w:t>
      </w:r>
    </w:p>
    <w:p w14:paraId="131D84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Loops → ask all questions </w:t>
      </w:r>
    </w:p>
    <w:p w14:paraId="120002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If-else → check answers </w:t>
      </w:r>
    </w:p>
    <w:p w14:paraId="1A5026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Variables → score tracking </w:t>
      </w:r>
    </w:p>
    <w:p w14:paraId="12E44F7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Example structure:</w:t>
      </w:r>
    </w:p>
    <w:p w14:paraId="6EF92772">
      <w:pPr>
        <w:pStyle w:val="21"/>
        <w:keepNext w:val="0"/>
        <w:keepLines w:val="0"/>
        <w:widowControl/>
        <w:suppressLineNumbers w:val="0"/>
      </w:pPr>
      <w:r>
        <w:t>questions</w:t>
      </w:r>
      <w:r>
        <w:rPr>
          <w:rStyle w:val="20"/>
        </w:rPr>
        <w:t xml:space="preserve"> </w:t>
      </w:r>
      <w:r>
        <w:t>=</w:t>
      </w:r>
      <w:r>
        <w:rPr>
          <w:rStyle w:val="20"/>
        </w:rPr>
        <w:t xml:space="preserve"> [</w:t>
      </w:r>
      <w:r>
        <w:rPr>
          <w:rStyle w:val="20"/>
        </w:rPr>
        <w:br w:type="textWrapping"/>
      </w:r>
      <w:r>
        <w:rPr>
          <w:rStyle w:val="20"/>
        </w:rPr>
        <w:t xml:space="preserve">  {</w:t>
      </w:r>
      <w:r>
        <w:t>"q"</w:t>
      </w:r>
      <w:r>
        <w:rPr>
          <w:rStyle w:val="20"/>
        </w:rPr>
        <w:t xml:space="preserve">: </w:t>
      </w:r>
      <w:r>
        <w:t>"Capital of India?"</w:t>
      </w:r>
      <w:r>
        <w:rPr>
          <w:rStyle w:val="20"/>
        </w:rPr>
        <w:t xml:space="preserve">, </w:t>
      </w:r>
      <w:r>
        <w:t>"a"</w:t>
      </w:r>
      <w:r>
        <w:rPr>
          <w:rStyle w:val="20"/>
        </w:rPr>
        <w:t xml:space="preserve">: </w:t>
      </w:r>
      <w:r>
        <w:t>"Delhi"</w:t>
      </w:r>
      <w:r>
        <w:rPr>
          <w:rStyle w:val="20"/>
        </w:rPr>
        <w:t>},</w:t>
      </w:r>
      <w:r>
        <w:rPr>
          <w:rStyle w:val="20"/>
        </w:rPr>
        <w:br w:type="textWrapping"/>
      </w:r>
      <w:r>
        <w:rPr>
          <w:rStyle w:val="20"/>
        </w:rPr>
        <w:t>]</w:t>
      </w:r>
    </w:p>
    <w:p w14:paraId="090FD37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Why it’s powerful:</w:t>
      </w:r>
      <w:r>
        <w:br w:type="textWrapping"/>
      </w:r>
      <w:r>
        <w:t xml:space="preserve">You start thinking in terms of </w:t>
      </w:r>
      <w:r>
        <w:rPr>
          <w:rStyle w:val="36"/>
        </w:rPr>
        <w:t>data + logic together</w:t>
      </w:r>
      <w:r>
        <w:t>.</w:t>
      </w:r>
    </w:p>
    <w:p w14:paraId="39F83EA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7351D">
      <w:pPr>
        <w:pStyle w:val="3"/>
        <w:keepNext w:val="0"/>
        <w:keepLines w:val="0"/>
        <w:widowControl/>
        <w:suppressLineNumbers w:val="0"/>
      </w:pPr>
      <w:r>
        <w:t xml:space="preserve"> 4. Simple Banking System (Intermediate → Advanced)</w:t>
      </w:r>
    </w:p>
    <w:p w14:paraId="78D157E8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Real-world analogy:</w:t>
      </w:r>
      <w:r>
        <w:t xml:space="preserve"> ATM or bank account</w:t>
      </w:r>
    </w:p>
    <w:p w14:paraId="4890CD97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What you’ll build:</w:t>
      </w:r>
    </w:p>
    <w:p w14:paraId="2BBC45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Create account </w:t>
      </w:r>
    </w:p>
    <w:p w14:paraId="054BE6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Deposit / Withdraw money </w:t>
      </w:r>
    </w:p>
    <w:p w14:paraId="09C7F2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Check balance </w:t>
      </w:r>
    </w:p>
    <w:p w14:paraId="15C99C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Transaction history </w:t>
      </w:r>
    </w:p>
    <w:p w14:paraId="013670B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Concepts you’ll use:</w:t>
      </w:r>
    </w:p>
    <w:p w14:paraId="5B1CD4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Dictionaries → account details </w:t>
      </w:r>
    </w:p>
    <w:p w14:paraId="73E722C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Lists → transaction history </w:t>
      </w:r>
    </w:p>
    <w:p w14:paraId="43448A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If-else → balance checks </w:t>
      </w:r>
    </w:p>
    <w:p w14:paraId="4590EC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Operators → add/subtract money </w:t>
      </w:r>
    </w:p>
    <w:p w14:paraId="2A36E6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Loops → menu system </w:t>
      </w:r>
    </w:p>
    <w:p w14:paraId="30B3C61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Advanced touch:</w:t>
      </w:r>
    </w:p>
    <w:p w14:paraId="35EF7C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Prevent overdraft using conditions </w:t>
      </w:r>
    </w:p>
    <w:p w14:paraId="004320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Store multiple users </w:t>
      </w:r>
    </w:p>
    <w:p w14:paraId="3976F3E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DF3D5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5. Library Management System (Advanced)</w:t>
      </w:r>
    </w:p>
    <w:p w14:paraId="53818560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Real-world analogy:</w:t>
      </w:r>
      <w:r>
        <w:t xml:space="preserve"> Real library system</w:t>
      </w:r>
    </w:p>
    <w:p w14:paraId="3231A35D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What you’ll build:</w:t>
      </w:r>
    </w:p>
    <w:p w14:paraId="794E13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Add books </w:t>
      </w:r>
    </w:p>
    <w:p w14:paraId="305BF7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Issue / return books </w:t>
      </w:r>
    </w:p>
    <w:p w14:paraId="5B48F6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Track availability </w:t>
      </w:r>
    </w:p>
    <w:p w14:paraId="14D312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Search books </w:t>
      </w:r>
    </w:p>
    <w:p w14:paraId="6DB41D3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Concepts you’ll use:</w:t>
      </w:r>
    </w:p>
    <w:p w14:paraId="0FAFE8C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Nested dictionaries → book database </w:t>
      </w:r>
    </w:p>
    <w:p w14:paraId="1D6A1D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Lists → borrowed books </w:t>
      </w:r>
    </w:p>
    <w:p w14:paraId="044EDB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Strings → book names, users </w:t>
      </w:r>
    </w:p>
    <w:p w14:paraId="3D225BB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Loops → search functionality </w:t>
      </w:r>
    </w:p>
    <w:p w14:paraId="5ECF500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If-else → availability logic </w:t>
      </w:r>
    </w:p>
    <w:p w14:paraId="63431DAD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Example structure:</w:t>
      </w:r>
    </w:p>
    <w:p w14:paraId="43D16109">
      <w:pPr>
        <w:pStyle w:val="21"/>
        <w:keepNext w:val="0"/>
        <w:keepLines w:val="0"/>
        <w:widowControl/>
        <w:suppressLineNumbers w:val="0"/>
      </w:pPr>
      <w:r>
        <w:t>library</w:t>
      </w:r>
      <w:r>
        <w:rPr>
          <w:rStyle w:val="20"/>
        </w:rPr>
        <w:t xml:space="preserve"> </w:t>
      </w:r>
      <w:r>
        <w:t>=</w:t>
      </w:r>
      <w:r>
        <w:rPr>
          <w:rStyle w:val="20"/>
        </w:rPr>
        <w:t xml:space="preserve"> {</w:t>
      </w:r>
      <w:r>
        <w:rPr>
          <w:rStyle w:val="20"/>
        </w:rPr>
        <w:br w:type="textWrapping"/>
      </w:r>
      <w:r>
        <w:rPr>
          <w:rStyle w:val="20"/>
        </w:rPr>
        <w:t xml:space="preserve">  </w:t>
      </w:r>
      <w:r>
        <w:t>"Python Basics"</w:t>
      </w:r>
      <w:r>
        <w:rPr>
          <w:rStyle w:val="20"/>
        </w:rPr>
        <w:t>: {</w:t>
      </w:r>
      <w:r>
        <w:t>"available"</w:t>
      </w:r>
      <w:r>
        <w:rPr>
          <w:rStyle w:val="20"/>
        </w:rPr>
        <w:t xml:space="preserve">: </w:t>
      </w:r>
      <w:r>
        <w:t>True</w:t>
      </w:r>
      <w:r>
        <w:rPr>
          <w:rStyle w:val="20"/>
        </w:rPr>
        <w:t xml:space="preserve">, </w:t>
      </w:r>
      <w:r>
        <w:t>"issued_to"</w:t>
      </w:r>
      <w:r>
        <w:rPr>
          <w:rStyle w:val="20"/>
        </w:rPr>
        <w:t xml:space="preserve">: </w:t>
      </w:r>
      <w:r>
        <w:t>None</w:t>
      </w:r>
      <w:r>
        <w:rPr>
          <w:rStyle w:val="20"/>
        </w:rPr>
        <w:t>}</w:t>
      </w:r>
      <w:r>
        <w:rPr>
          <w:rStyle w:val="20"/>
        </w:rPr>
        <w:br w:type="textWrapping"/>
      </w:r>
      <w:r>
        <w:rPr>
          <w:rStyle w:val="20"/>
        </w:rPr>
        <w:t>}</w:t>
      </w:r>
    </w:p>
    <w:p w14:paraId="11DC20B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Why this is advanced:</w:t>
      </w:r>
      <w:r>
        <w:br w:type="textWrapping"/>
      </w:r>
      <w:r>
        <w:t xml:space="preserve">You combine everything and manage </w:t>
      </w:r>
      <w:r>
        <w:rPr>
          <w:rStyle w:val="36"/>
        </w:rPr>
        <w:t>complex state</w:t>
      </w:r>
      <w:r>
        <w:t>.</w:t>
      </w:r>
    </w:p>
    <w:p w14:paraId="3BC12D6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68EFF">
      <w:pPr>
        <w:pStyle w:val="3"/>
        <w:keepNext w:val="0"/>
        <w:keepLines w:val="0"/>
        <w:widowControl/>
        <w:suppressLineNumbers w:val="0"/>
      </w:pPr>
      <w:r>
        <w:t>💡 How to Learn Deeply (Important)</w:t>
      </w:r>
    </w:p>
    <w:p w14:paraId="644F6025">
      <w:pPr>
        <w:pStyle w:val="35"/>
        <w:keepNext w:val="0"/>
        <w:keepLines w:val="0"/>
        <w:widowControl/>
        <w:suppressLineNumbers w:val="0"/>
      </w:pPr>
      <w:r>
        <w:t>Don’t just “finish” these projects—</w:t>
      </w:r>
      <w:r>
        <w:rPr>
          <w:rStyle w:val="36"/>
        </w:rPr>
        <w:t>improve them</w:t>
      </w:r>
      <w:r>
        <w:t>:</w:t>
      </w:r>
    </w:p>
    <w:p w14:paraId="050D32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Add error handling (invalid input) </w:t>
      </w:r>
    </w:p>
    <w:p w14:paraId="2211CF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Add menus (loop-based UI) </w:t>
      </w:r>
    </w:p>
    <w:p w14:paraId="369D5A3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Refactor code into functions </w:t>
      </w:r>
    </w:p>
    <w:p w14:paraId="16B44B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Try saving data to files (next step) </w:t>
      </w:r>
    </w:p>
    <w:p w14:paraId="303BEE4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7558A">
      <w:pPr>
        <w:pStyle w:val="3"/>
        <w:keepNext w:val="0"/>
        <w:keepLines w:val="0"/>
        <w:widowControl/>
        <w:suppressLineNumbers w:val="0"/>
      </w:pPr>
      <w:r>
        <w:t>🚀 Progression Summary</w:t>
      </w:r>
    </w:p>
    <w:p w14:paraId="25F422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Expense Tracker → data storage basics </w:t>
      </w:r>
    </w:p>
    <w:p w14:paraId="105EF6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Grade Manager → calculations + logic </w:t>
      </w:r>
    </w:p>
    <w:p w14:paraId="473C96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Quiz Game → structured data + flow </w:t>
      </w:r>
    </w:p>
    <w:p w14:paraId="2B9A595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Banking System → real-world constraints </w:t>
      </w:r>
    </w:p>
    <w:p w14:paraId="3040415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Library System → complex data + logic</w:t>
      </w:r>
    </w:p>
    <w:p w14:paraId="4D753BD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A9934"/>
    <w:multiLevelType w:val="multilevel"/>
    <w:tmpl w:val="861A9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9EDBB1"/>
    <w:multiLevelType w:val="multilevel"/>
    <w:tmpl w:val="9E9ED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F34BB2"/>
    <w:multiLevelType w:val="multilevel"/>
    <w:tmpl w:val="A3F34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6159544"/>
    <w:multiLevelType w:val="multilevel"/>
    <w:tmpl w:val="E6159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F04D87"/>
    <w:multiLevelType w:val="multilevel"/>
    <w:tmpl w:val="E6F04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08F040"/>
    <w:multiLevelType w:val="multilevel"/>
    <w:tmpl w:val="F708F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1BC76382"/>
    <w:multiLevelType w:val="multilevel"/>
    <w:tmpl w:val="1BC76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06942BC"/>
    <w:multiLevelType w:val="multilevel"/>
    <w:tmpl w:val="20694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0422033"/>
    <w:multiLevelType w:val="multilevel"/>
    <w:tmpl w:val="304220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1F72C67"/>
    <w:multiLevelType w:val="multilevel"/>
    <w:tmpl w:val="31F72C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B0DC9F6"/>
    <w:multiLevelType w:val="multilevel"/>
    <w:tmpl w:val="6B0DC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A366A5D"/>
    <w:multiLevelType w:val="multilevel"/>
    <w:tmpl w:val="7A366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D83EA83"/>
    <w:multiLevelType w:val="multilevel"/>
    <w:tmpl w:val="7D83E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18"/>
  </w:num>
  <w:num w:numId="8">
    <w:abstractNumId w:val="12"/>
  </w:num>
  <w:num w:numId="9">
    <w:abstractNumId w:val="15"/>
  </w:num>
  <w:num w:numId="10">
    <w:abstractNumId w:val="13"/>
  </w:num>
  <w:num w:numId="11">
    <w:abstractNumId w:val="14"/>
  </w:num>
  <w:num w:numId="12">
    <w:abstractNumId w:val="4"/>
  </w:num>
  <w:num w:numId="13">
    <w:abstractNumId w:val="1"/>
  </w:num>
  <w:num w:numId="14">
    <w:abstractNumId w:val="5"/>
  </w:num>
  <w:num w:numId="15">
    <w:abstractNumId w:val="16"/>
  </w:num>
  <w:num w:numId="16">
    <w:abstractNumId w:val="17"/>
  </w:num>
  <w:num w:numId="17">
    <w:abstractNumId w:val="3"/>
  </w:num>
  <w:num w:numId="18">
    <w:abstractNumId w:val="0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821896"/>
    <w:rsid w:val="226C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</Words>
  <Characters>147</Characters>
  <Lines>0</Lines>
  <Paragraphs>0</Paragraphs>
  <TotalTime>2</TotalTime>
  <ScaleCrop>false</ScaleCrop>
  <LinksUpToDate>false</LinksUpToDate>
  <CharactersWithSpaces>167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Nikhil Sharan</cp:lastModifiedBy>
  <dcterms:modified xsi:type="dcterms:W3CDTF">2026-05-17T17:52:07Z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eyJoZGlkIjoiNjNkOTA1NGNjYjY2YTRjZWI1MTU0Yzc0NjZlNDc2NzIiLCJ1c2VySWQiOiI1NDk3NTg0ODc3ODUifQ==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D416DD1EBC1B4851A75697D75E778AEF_13</vt:lpwstr>
  </property>
</Properties>
</file>